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cs="Times New Roman"/>
          <w:szCs w:val="28"/>
          <w:lang w:val="ru-RU" w:eastAsia="ru-RU"/>
        </w:rPr>
      </w:pPr>
      <w:bookmarkStart w:id="0" w:name="_Hlk145414253"/>
      <w:bookmarkEnd w:id="0"/>
      <w:r>
        <w:rPr>
          <w:rFonts w:cs="Times New Roman"/>
          <w:szCs w:val="28"/>
          <w:lang w:val="ru-RU" w:eastAsia="ru-RU"/>
        </w:rPr>
        <w:t>МИНИСТЕРСТВО НАУКИ И ВЫСШЕГО ОБРАЗОВАНИЯ РОССИЙСКОЙ ФЕДЕРАЦИИ</w:t>
      </w:r>
    </w:p>
    <w:p>
      <w:pPr>
        <w:jc w:val="center"/>
        <w:rPr>
          <w:rFonts w:cs="Times New Roman"/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t>ФГБОУ ВО «ДонНТУ»</w:t>
      </w:r>
    </w:p>
    <w:p>
      <w:pPr>
        <w:jc w:val="center"/>
        <w:rPr>
          <w:rFonts w:cs="Times New Roman"/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t>Факультет Интеллектуальных систем и программирования</w:t>
      </w:r>
    </w:p>
    <w:p>
      <w:pPr>
        <w:jc w:val="center"/>
        <w:rPr>
          <w:rFonts w:cs="Times New Roman"/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t>Кафедра «Программная инженерия» им. Л.П. Фельдмана</w:t>
      </w:r>
    </w:p>
    <w:p>
      <w:pPr>
        <w:rPr>
          <w:rFonts w:cs="Times New Roman"/>
          <w:szCs w:val="28"/>
          <w:lang w:val="ru-RU" w:eastAsia="ru-RU"/>
        </w:rPr>
      </w:pPr>
    </w:p>
    <w:p>
      <w:pPr>
        <w:suppressAutoHyphens/>
        <w:autoSpaceDN w:val="0"/>
        <w:jc w:val="right"/>
        <w:rPr>
          <w:rFonts w:eastAsia="MS Mincho" w:cs="Times New Roman"/>
          <w:kern w:val="3"/>
          <w:szCs w:val="28"/>
          <w:lang w:val="ru-RU" w:eastAsia="ru-RU"/>
        </w:rPr>
      </w:pPr>
    </w:p>
    <w:p>
      <w:pPr>
        <w:suppressAutoHyphens/>
        <w:autoSpaceDN w:val="0"/>
        <w:jc w:val="right"/>
        <w:rPr>
          <w:rFonts w:eastAsia="MS Mincho" w:cs="Times New Roman"/>
          <w:kern w:val="3"/>
          <w:szCs w:val="28"/>
          <w:lang w:val="ru-RU" w:eastAsia="ru-RU"/>
        </w:rPr>
      </w:pPr>
    </w:p>
    <w:p>
      <w:pPr>
        <w:suppressAutoHyphens/>
        <w:autoSpaceDN w:val="0"/>
        <w:jc w:val="right"/>
        <w:rPr>
          <w:rFonts w:eastAsia="MS Mincho" w:cs="Times New Roman"/>
          <w:kern w:val="3"/>
          <w:szCs w:val="28"/>
          <w:lang w:val="ru-RU" w:eastAsia="ru-RU"/>
        </w:rPr>
      </w:pPr>
    </w:p>
    <w:p>
      <w:pPr>
        <w:suppressAutoHyphens/>
        <w:autoSpaceDN w:val="0"/>
        <w:jc w:val="right"/>
        <w:rPr>
          <w:rFonts w:eastAsia="MS Mincho" w:cs="Times New Roman"/>
          <w:kern w:val="3"/>
          <w:szCs w:val="28"/>
          <w:lang w:val="ru-RU" w:eastAsia="ru-RU"/>
        </w:rPr>
      </w:pPr>
    </w:p>
    <w:p>
      <w:pPr>
        <w:ind w:firstLine="0"/>
        <w:jc w:val="center"/>
        <w:rPr>
          <w:rFonts w:cs="Times New Roman"/>
          <w:bCs/>
          <w:lang w:val="ru-RU"/>
        </w:rPr>
      </w:pPr>
      <w:r>
        <w:rPr>
          <w:rFonts w:cs="Times New Roman"/>
          <w:bCs/>
          <w:lang w:val="ru-RU"/>
        </w:rPr>
        <w:t>ЛАБОРАТОРНАЯ РАБОТА № 3</w:t>
      </w:r>
    </w:p>
    <w:p>
      <w:pPr>
        <w:ind w:firstLine="0"/>
        <w:jc w:val="center"/>
        <w:rPr>
          <w:rFonts w:cs="Times New Roman"/>
          <w:bCs/>
          <w:lang w:val="ru-RU"/>
        </w:rPr>
      </w:pPr>
      <w:r>
        <w:rPr>
          <w:rFonts w:cs="Times New Roman"/>
          <w:bCs/>
          <w:lang w:val="ru-RU"/>
        </w:rPr>
        <w:t>по дисциплине «Профессиональная практика программной инженерии»</w:t>
      </w:r>
    </w:p>
    <w:p>
      <w:pPr>
        <w:ind w:firstLine="0"/>
        <w:jc w:val="center"/>
        <w:rPr>
          <w:rFonts w:cs="Times New Roman"/>
          <w:bCs/>
          <w:lang w:val="ru-RU"/>
        </w:rPr>
      </w:pPr>
      <w:r>
        <w:rPr>
          <w:rFonts w:cs="Times New Roman"/>
          <w:bCs/>
          <w:lang w:val="ru-RU"/>
        </w:rPr>
        <w:t>на тему: «Восстановление данных из ранних ревизий»</w:t>
      </w:r>
    </w:p>
    <w:p>
      <w:pPr>
        <w:rPr>
          <w:rFonts w:cs="Times New Roman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</w:pPr>
    </w:p>
    <w:p>
      <w:pPr>
        <w:rPr>
          <w:rFonts w:cs="Times New Roman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</w:pPr>
    </w:p>
    <w:p>
      <w:pPr>
        <w:rPr>
          <w:rFonts w:cs="Times New Roman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</w:pPr>
    </w:p>
    <w:p>
      <w:pPr>
        <w:jc w:val="right"/>
        <w:rPr>
          <w:rFonts w:cs="Times New Roman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  <w:t>Выполнил:</w:t>
      </w:r>
    </w:p>
    <w:p>
      <w:pPr>
        <w:jc w:val="right"/>
        <w:rPr>
          <w:rFonts w:cs="Times New Roman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  <w:t>ст. гр. ПИ-22б</w:t>
      </w:r>
    </w:p>
    <w:p>
      <w:pPr>
        <w:wordWrap w:val="0"/>
        <w:jc w:val="right"/>
        <w:rPr>
          <w:rFonts w:hint="default" w:cs="Times New Roman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  <w:t>Кривошей</w:t>
      </w:r>
      <w:r>
        <w:rPr>
          <w:rFonts w:hint="default" w:cs="Times New Roman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  <w:t xml:space="preserve"> Д.Р.</w:t>
      </w:r>
    </w:p>
    <w:p>
      <w:pPr>
        <w:jc w:val="right"/>
        <w:rPr>
          <w:rFonts w:cs="Times New Roman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</w:pPr>
    </w:p>
    <w:p>
      <w:pPr>
        <w:jc w:val="right"/>
        <w:rPr>
          <w:rFonts w:cs="Times New Roman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  <w:t>Проверил:</w:t>
      </w:r>
    </w:p>
    <w:p>
      <w:pPr>
        <w:jc w:val="right"/>
        <w:rPr>
          <w:rFonts w:cs="Times New Roman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  <w:t>Ищенко А.П.</w:t>
      </w:r>
    </w:p>
    <w:p>
      <w:pPr>
        <w:jc w:val="right"/>
        <w:rPr>
          <w:rFonts w:cs="Times New Roman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  <w:t>Филипишин Д.А.</w:t>
      </w:r>
    </w:p>
    <w:p>
      <w:pPr>
        <w:suppressAutoHyphens/>
        <w:autoSpaceDN w:val="0"/>
        <w:jc w:val="right"/>
        <w:rPr>
          <w:rFonts w:eastAsia="MS Mincho" w:cs="Times New Roman"/>
          <w:bCs/>
          <w:kern w:val="3"/>
          <w:szCs w:val="28"/>
          <w:lang w:val="ru-RU" w:eastAsia="ru-RU"/>
        </w:rPr>
      </w:pPr>
    </w:p>
    <w:p>
      <w:pPr>
        <w:suppressAutoHyphens/>
        <w:autoSpaceDN w:val="0"/>
        <w:jc w:val="right"/>
        <w:rPr>
          <w:rFonts w:eastAsia="MS Mincho" w:cs="Times New Roman"/>
          <w:bCs/>
          <w:kern w:val="3"/>
          <w:szCs w:val="28"/>
          <w:lang w:val="ru-RU" w:eastAsia="ru-RU"/>
        </w:rPr>
      </w:pPr>
    </w:p>
    <w:p>
      <w:pPr>
        <w:suppressAutoHyphens/>
        <w:autoSpaceDN w:val="0"/>
        <w:jc w:val="right"/>
        <w:rPr>
          <w:rFonts w:eastAsia="MS Mincho" w:cs="Times New Roman"/>
          <w:bCs/>
          <w:kern w:val="3"/>
          <w:szCs w:val="28"/>
          <w:lang w:val="ru-RU" w:eastAsia="ru-RU"/>
        </w:rPr>
      </w:pPr>
    </w:p>
    <w:p>
      <w:pPr>
        <w:suppressAutoHyphens/>
        <w:autoSpaceDN w:val="0"/>
        <w:jc w:val="right"/>
        <w:rPr>
          <w:rFonts w:eastAsia="MS Mincho" w:cs="Times New Roman"/>
          <w:bCs/>
          <w:kern w:val="3"/>
          <w:szCs w:val="28"/>
          <w:lang w:val="ru-RU" w:eastAsia="ru-RU"/>
        </w:rPr>
      </w:pPr>
    </w:p>
    <w:p>
      <w:pPr>
        <w:ind w:firstLine="0"/>
        <w:jc w:val="center"/>
        <w:rPr>
          <w:rFonts w:eastAsia="MS Mincho" w:cs="Times New Roman"/>
          <w:bCs/>
          <w:szCs w:val="28"/>
          <w:lang w:eastAsia="ru-RU"/>
        </w:rPr>
      </w:pPr>
      <w:r>
        <w:rPr>
          <w:rFonts w:eastAsia="MS Mincho" w:cs="Times New Roman"/>
          <w:bCs/>
          <w:szCs w:val="28"/>
          <w:lang w:val="ru-RU" w:eastAsia="ru-RU"/>
        </w:rPr>
        <w:t>ДОНЕЦК – 2026</w:t>
      </w:r>
    </w:p>
    <w:p>
      <w:pPr>
        <w:ind w:firstLine="0"/>
        <w:jc w:val="center"/>
        <w:rPr>
          <w:rFonts w:eastAsia="MS Mincho" w:cs="Times New Roman"/>
          <w:bCs/>
          <w:szCs w:val="28"/>
          <w:lang w:eastAsia="ru-RU"/>
        </w:rPr>
      </w:pPr>
    </w:p>
    <w:p>
      <w:pPr>
        <w:ind w:firstLine="0"/>
        <w:jc w:val="center"/>
        <w:rPr>
          <w:lang w:val="ru-RU"/>
        </w:rPr>
      </w:pPr>
      <w:r>
        <w:rPr>
          <w:b/>
          <w:lang w:val="ru-RU"/>
        </w:rPr>
        <w:t>Цель работы</w:t>
      </w:r>
    </w:p>
    <w:p>
      <w:pPr>
        <w:jc w:val="both"/>
        <w:rPr>
          <w:lang w:val="ru-RU"/>
        </w:rPr>
      </w:pPr>
      <w:r>
        <w:rPr>
          <w:lang w:val="ru-RU"/>
        </w:rPr>
        <w:t>Получить практические навыки восстановления данных из ранних ревизий средствами системы контроля версий Git.</w:t>
      </w:r>
    </w:p>
    <w:p>
      <w:pPr>
        <w:ind w:firstLine="0"/>
        <w:jc w:val="center"/>
        <w:rPr>
          <w:lang w:val="ru-RU"/>
        </w:rPr>
      </w:pPr>
      <w:r>
        <w:rPr>
          <w:b/>
          <w:lang w:val="ru-RU"/>
        </w:rPr>
        <w:t>Тема выбранного проекта</w:t>
      </w:r>
    </w:p>
    <w:p>
      <w:pPr>
        <w:jc w:val="both"/>
        <w:rPr>
          <w:lang w:val="ru-RU"/>
        </w:rPr>
      </w:pPr>
      <w:r>
        <w:rPr>
          <w:lang w:val="ru-RU"/>
        </w:rPr>
        <w:t>Видео игра RPG (Аналогичная DarkSouls).</w:t>
      </w:r>
    </w:p>
    <w:p>
      <w:pPr>
        <w:ind w:firstLine="0"/>
        <w:jc w:val="center"/>
        <w:rPr>
          <w:lang w:val="ru-RU"/>
        </w:rPr>
      </w:pPr>
      <w:r>
        <w:rPr>
          <w:b/>
          <w:lang w:val="ru-RU"/>
        </w:rPr>
        <w:t>Ход выполнения работы</w:t>
      </w:r>
    </w:p>
    <w:p>
      <w:pPr>
        <w:jc w:val="both"/>
        <w:rPr>
          <w:lang w:val="ru-RU"/>
        </w:rPr>
      </w:pPr>
      <w:r>
        <w:rPr>
          <w:lang w:val="ru-RU"/>
        </w:rPr>
        <w:t>В рамках лабораторной работы использовался ранее созданный репозиторий программного проекта «SoulForgeRPG». Для выполнения задания был выбран модуль src/core/combat_system.py, реализующий базовую логику расчёта урона и являющийся важной частью игровой механики RPG-приложения.</w:t>
      </w:r>
    </w:p>
    <w:p>
      <w:pPr>
        <w:jc w:val="both"/>
        <w:rPr>
          <w:lang w:val="ru-RU"/>
        </w:rPr>
      </w:pPr>
      <w:r>
        <w:rPr>
          <w:lang w:val="ru-RU"/>
        </w:rPr>
        <w:t>Для демонстрации восстановления данных из ранних ревизий была создана отдельная рабочая ветка work. В этой ветке выполнялось удаление ключевого файла проекта, фиксация изменений в истории репозитория и последующее восстановление удалённого модуля из предыдущего состояния.</w:t>
      </w:r>
    </w:p>
    <w:p>
      <w:pPr>
        <w:jc w:val="both"/>
        <w:rPr>
          <w:lang w:val="ru-RU"/>
        </w:rPr>
      </w:pPr>
      <w:r>
        <w:rPr>
          <w:lang w:val="ru-RU"/>
        </w:rPr>
        <w:t>На первом этапе была создана рабочая ветка, предназначенная для выполнения лабораторной работы.</w:t>
      </w:r>
    </w:p>
    <w:p>
      <w:pPr>
        <w:ind w:firstLine="0"/>
        <w:jc w:val="center"/>
        <w:rPr>
          <w:lang w:val="ru-RU"/>
        </w:rPr>
      </w:pPr>
      <w:r>
        <w:drawing>
          <wp:inline distT="0" distB="0" distL="114300" distR="114300">
            <wp:extent cx="4346575" cy="3693160"/>
            <wp:effectExtent l="0" t="0" r="15875" b="2540"/>
            <wp:docPr id="4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6575" cy="369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/>
        <w:jc w:val="center"/>
        <w:rPr>
          <w:lang w:val="ru-RU"/>
        </w:rPr>
      </w:pPr>
      <w:r>
        <w:rPr>
          <w:lang w:val="ru-RU"/>
        </w:rPr>
        <w:t>Рисунок 1 – Создание рабочей ветки для выполнения лабораторной работы</w:t>
      </w:r>
    </w:p>
    <w:p>
      <w:pPr>
        <w:jc w:val="both"/>
        <w:rPr>
          <w:lang w:val="ru-RU"/>
        </w:rPr>
      </w:pPr>
      <w:r>
        <w:rPr>
          <w:lang w:val="ru-RU"/>
        </w:rPr>
        <w:t>На следующем этапе из проекта был удалён файл src/core/combat_system.py. После удаления было проверено текущее состояние репозитория, что позволило убедиться в отсутствии указанного модуля в рабочем каталоге проекта.</w:t>
      </w:r>
    </w:p>
    <w:p>
      <w:pPr>
        <w:ind w:firstLine="0"/>
        <w:jc w:val="center"/>
        <w:rPr>
          <w:lang w:val="ru-RU"/>
        </w:rPr>
      </w:pPr>
      <w:r>
        <w:drawing>
          <wp:inline distT="0" distB="0" distL="114300" distR="114300">
            <wp:extent cx="3886200" cy="2940050"/>
            <wp:effectExtent l="0" t="0" r="0" b="12700"/>
            <wp:docPr id="5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94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lang w:val="ru-RU"/>
        </w:rPr>
        <w:t>Рисунок 2 – Удаление модуля боевой системы из проекта</w:t>
      </w:r>
    </w:p>
    <w:p>
      <w:pPr>
        <w:jc w:val="both"/>
        <w:rPr>
          <w:lang w:val="ru-RU"/>
        </w:rPr>
      </w:pPr>
      <w:r>
        <w:rPr>
          <w:lang w:val="ru-RU"/>
        </w:rPr>
        <w:t>Далее удаление файла было зафиксировано отдельным коммитом. Это позволило сформировать в истории репозитория состояние проекта с нарушенной структурой исходного кода.</w:t>
      </w:r>
    </w:p>
    <w:p>
      <w:pPr>
        <w:ind w:firstLine="0"/>
        <w:jc w:val="center"/>
      </w:pPr>
      <w:r>
        <w:drawing>
          <wp:inline distT="0" distB="0" distL="114300" distR="114300">
            <wp:extent cx="5749925" cy="1010285"/>
            <wp:effectExtent l="0" t="0" r="3175" b="18415"/>
            <wp:docPr id="10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9925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lang w:val="ru-RU"/>
        </w:rPr>
        <w:t>Рисунок 3 – Фиксация удаления файла в истории репозитория</w:t>
      </w:r>
    </w:p>
    <w:p>
      <w:pPr>
        <w:jc w:val="both"/>
        <w:rPr>
          <w:lang w:val="ru-RU"/>
        </w:rPr>
      </w:pPr>
      <w:r>
        <w:rPr>
          <w:lang w:val="ru-RU"/>
        </w:rPr>
        <w:t>После этого был применён механизм восстановления файла из предыдущей ревизии. Для возврата удалённого модуля использовалась команда извлечения файла из состояния, предшествующего удалению.</w:t>
      </w:r>
    </w:p>
    <w:p>
      <w:pPr>
        <w:ind w:firstLine="0"/>
        <w:jc w:val="center"/>
      </w:pPr>
      <w:r>
        <w:drawing>
          <wp:inline distT="0" distB="0" distL="114300" distR="114300">
            <wp:extent cx="6151880" cy="2539365"/>
            <wp:effectExtent l="0" t="0" r="1270" b="13335"/>
            <wp:docPr id="11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53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drawing>
          <wp:inline distT="0" distB="0" distL="114300" distR="114300">
            <wp:extent cx="5953125" cy="1333500"/>
            <wp:effectExtent l="0" t="0" r="9525" b="0"/>
            <wp:docPr id="12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/>
        <w:jc w:val="center"/>
        <w:rPr>
          <w:lang w:val="ru-RU"/>
        </w:rPr>
      </w:pPr>
      <w:r>
        <w:rPr>
          <w:lang w:val="ru-RU"/>
        </w:rPr>
        <w:t>Рисунок 4 – Восстановление удалённого файла из предыдущей ревизии</w:t>
      </w:r>
    </w:p>
    <w:p>
      <w:pPr>
        <w:jc w:val="both"/>
      </w:pPr>
    </w:p>
    <w:p>
      <w:pPr>
        <w:jc w:val="both"/>
        <w:rPr>
          <w:lang w:val="ru-RU"/>
        </w:rPr>
      </w:pPr>
      <w:r>
        <w:rPr>
          <w:lang w:val="ru-RU"/>
        </w:rPr>
        <w:t>Восстановленный файл был повторно добавлен в индекс и зафиксирован отдельным коммитом. После завершения восстановления была проверена история репозитория, в которой отразились два последовательных действия: удаление модуля и его последующее восстановление.</w:t>
      </w:r>
    </w:p>
    <w:p>
      <w:pPr>
        <w:ind w:firstLine="0"/>
        <w:jc w:val="center"/>
      </w:pPr>
      <w:r>
        <w:drawing>
          <wp:inline distT="0" distB="0" distL="114300" distR="114300">
            <wp:extent cx="6145530" cy="902970"/>
            <wp:effectExtent l="0" t="0" r="7620" b="11430"/>
            <wp:docPr id="13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45530" cy="90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lang w:val="ru-RU"/>
        </w:rPr>
        <w:t>Рисунок 5 – История коммитов после восстановления файла</w:t>
      </w:r>
    </w:p>
    <w:p>
      <w:pPr>
        <w:jc w:val="both"/>
        <w:rPr>
          <w:lang w:val="ru-RU"/>
        </w:rPr>
      </w:pPr>
      <w:r>
        <w:rPr>
          <w:lang w:val="ru-RU"/>
        </w:rPr>
        <w:t>На заключительном этапе была проверена структура проекта в ветке work, подтверждающая наличие восстановленного файла и корректность выполненных действий.</w:t>
      </w:r>
    </w:p>
    <w:p>
      <w:pPr>
        <w:ind w:firstLine="0"/>
        <w:jc w:val="center"/>
      </w:pPr>
      <w:r>
        <w:drawing>
          <wp:inline distT="0" distB="0" distL="114300" distR="114300">
            <wp:extent cx="5835015" cy="5234305"/>
            <wp:effectExtent l="0" t="0" r="13335" b="4445"/>
            <wp:docPr id="14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5015" cy="523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/>
        <w:jc w:val="center"/>
        <w:rPr>
          <w:lang w:val="ru-RU"/>
        </w:rPr>
      </w:pPr>
      <w:r>
        <w:rPr>
          <w:lang w:val="ru-RU"/>
        </w:rPr>
        <w:t>Рисунок 6 – Состояние репозитория после восстановления удалённого файла</w:t>
      </w:r>
    </w:p>
    <w:p>
      <w:pPr>
        <w:ind w:firstLine="0"/>
        <w:jc w:val="center"/>
      </w:pPr>
      <w:r>
        <w:rPr>
          <w:b/>
        </w:rPr>
        <w:t>Использованные команды</w:t>
      </w:r>
    </w:p>
    <w:p>
      <w:pPr>
        <w:ind w:firstLine="0"/>
      </w:pPr>
      <w:r>
        <w:rPr>
          <w:rFonts w:ascii="Courier New" w:hAnsi="Courier New" w:eastAsia="Courier New"/>
          <w:sz w:val="24"/>
        </w:rPr>
        <w:t>git checkout main</w:t>
      </w:r>
    </w:p>
    <w:p>
      <w:pPr>
        <w:ind w:firstLine="0"/>
      </w:pPr>
      <w:r>
        <w:rPr>
          <w:rFonts w:ascii="Courier New" w:hAnsi="Courier New" w:eastAsia="Courier New"/>
          <w:sz w:val="24"/>
        </w:rPr>
        <w:t>git checkout -b work</w:t>
      </w:r>
    </w:p>
    <w:p>
      <w:pPr>
        <w:ind w:firstLine="0"/>
      </w:pPr>
      <w:r>
        <w:rPr>
          <w:rFonts w:ascii="Courier New" w:hAnsi="Courier New" w:eastAsia="Courier New"/>
          <w:sz w:val="24"/>
        </w:rPr>
        <w:t>git rm src/core/combat_system.py</w:t>
      </w:r>
    </w:p>
    <w:p>
      <w:pPr>
        <w:ind w:firstLine="0"/>
      </w:pPr>
      <w:r>
        <w:rPr>
          <w:rFonts w:ascii="Courier New" w:hAnsi="Courier New" w:eastAsia="Courier New"/>
          <w:sz w:val="24"/>
        </w:rPr>
        <w:t>git status</w:t>
      </w:r>
    </w:p>
    <w:p>
      <w:pPr>
        <w:ind w:firstLine="0"/>
      </w:pPr>
      <w:r>
        <w:rPr>
          <w:rFonts w:ascii="Courier New" w:hAnsi="Courier New" w:eastAsia="Courier New"/>
          <w:sz w:val="24"/>
        </w:rPr>
        <w:t>git commit -m "Удалён модуль боевой системы"</w:t>
      </w:r>
    </w:p>
    <w:p>
      <w:pPr>
        <w:ind w:firstLine="0"/>
      </w:pPr>
      <w:r>
        <w:rPr>
          <w:rFonts w:ascii="Courier New" w:hAnsi="Courier New" w:eastAsia="Courier New"/>
          <w:sz w:val="24"/>
        </w:rPr>
        <w:t>git log --oneline</w:t>
      </w:r>
    </w:p>
    <w:p>
      <w:pPr>
        <w:ind w:firstLine="0"/>
      </w:pPr>
      <w:r>
        <w:rPr>
          <w:rFonts w:ascii="Courier New" w:hAnsi="Courier New" w:eastAsia="Courier New"/>
          <w:sz w:val="24"/>
        </w:rPr>
        <w:t>git checkout HEAD~1 -- src/core/combat_system.py</w:t>
      </w:r>
    </w:p>
    <w:p>
      <w:pPr>
        <w:ind w:firstLine="0"/>
      </w:pPr>
      <w:r>
        <w:rPr>
          <w:rFonts w:ascii="Courier New" w:hAnsi="Courier New" w:eastAsia="Courier New"/>
          <w:sz w:val="24"/>
        </w:rPr>
        <w:t>git status</w:t>
      </w:r>
    </w:p>
    <w:p>
      <w:pPr>
        <w:ind w:firstLine="0"/>
      </w:pPr>
      <w:r>
        <w:rPr>
          <w:rFonts w:ascii="Courier New" w:hAnsi="Courier New" w:eastAsia="Courier New"/>
          <w:sz w:val="24"/>
        </w:rPr>
        <w:t>git add src/core/combat_system.py</w:t>
      </w:r>
    </w:p>
    <w:p>
      <w:pPr>
        <w:ind w:firstLine="0"/>
        <w:rPr>
          <w:lang w:val="ru-RU"/>
        </w:rPr>
      </w:pPr>
      <w:r>
        <w:rPr>
          <w:rFonts w:ascii="Courier New" w:hAnsi="Courier New" w:eastAsia="Courier New"/>
          <w:sz w:val="24"/>
        </w:rPr>
        <w:t>git commit -m "Восстановлен модуль боевой системы из предыдущей ревизии"</w:t>
      </w:r>
    </w:p>
    <w:p>
      <w:pPr>
        <w:ind w:firstLine="0"/>
      </w:pPr>
      <w:r>
        <w:rPr>
          <w:rFonts w:ascii="Courier New" w:hAnsi="Courier New" w:eastAsia="Courier New"/>
          <w:sz w:val="24"/>
        </w:rPr>
        <w:t>git log --oneline</w:t>
      </w:r>
    </w:p>
    <w:p>
      <w:pPr>
        <w:ind w:firstLine="0"/>
      </w:pPr>
      <w:r>
        <w:rPr>
          <w:rFonts w:ascii="Courier New" w:hAnsi="Courier New" w:eastAsia="Courier New"/>
          <w:sz w:val="24"/>
        </w:rPr>
        <w:t>git push -u origin work</w:t>
      </w:r>
    </w:p>
    <w:p>
      <w:pPr>
        <w:ind w:firstLine="0"/>
        <w:jc w:val="center"/>
        <w:rPr>
          <w:lang w:val="ru-RU"/>
        </w:rPr>
      </w:pPr>
      <w:r>
        <w:rPr>
          <w:b/>
          <w:lang w:val="ru-RU"/>
        </w:rPr>
        <w:t>Вывод</w:t>
      </w:r>
    </w:p>
    <w:p>
      <w:pPr>
        <w:jc w:val="both"/>
        <w:rPr>
          <w:lang w:val="ru-RU"/>
        </w:rPr>
      </w:pPr>
      <w:r>
        <w:rPr>
          <w:lang w:val="ru-RU"/>
        </w:rPr>
        <w:t>В результате выполнения лабораторной работы были получены практические навыки восстановления данных из ранних ревизий средствами Git. В ходе работы был удалён ключевой файл проекта src/core/combat_system.py, после чего его восстановление было выполнено из предыдущего состояния репозитория. Использование системы контроля версий по</w:t>
      </w:r>
      <w:bookmarkStart w:id="1" w:name="_GoBack"/>
      <w:bookmarkEnd w:id="1"/>
      <w:r>
        <w:rPr>
          <w:lang w:val="ru-RU"/>
        </w:rPr>
        <w:t>зволило вернуть утраченный модуль без ручного повторного создания его содержимого, что подтверждает эффективность Git при сопровождении программных проектов.</w:t>
      </w:r>
    </w:p>
    <w:sectPr>
      <w:pgSz w:w="12240" w:h="15840"/>
      <w:pgMar w:top="1134" w:right="850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文泉驿正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文泉驿正黑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imSun">
    <w:altName w:val="文泉驿正黑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panose1 w:val="02040803050406030204"/>
    <w:charset w:val="CC"/>
    <w:family w:val="roman"/>
    <w:pitch w:val="default"/>
    <w:sig w:usb0="E00006FF" w:usb1="4000045F" w:usb2="00000000" w:usb3="00000000" w:csb0="2000019F" w:csb1="00000000"/>
  </w:font>
  <w:font w:name="Cambria">
    <w:panose1 w:val="02040803050406030204"/>
    <w:charset w:val="00"/>
    <w:family w:val="auto"/>
    <w:pitch w:val="default"/>
    <w:sig w:usb0="E00006FF" w:usb1="4000045F" w:usb2="00000000" w:usb3="00000000" w:csb0="2000019F" w:csb1="00000000"/>
  </w:font>
  <w:font w:name="ＭＳ 明朝">
    <w:altName w:val="Adwaita Mono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ＭＳ ゴシック">
    <w:altName w:val="Adwaita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MS Mincho">
    <w:altName w:val="Adwaita Mono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ＭＳ 明朝">
    <w:altName w:val="Adwaita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241A1"/>
    <w:rsid w:val="0015074B"/>
    <w:rsid w:val="0029639D"/>
    <w:rsid w:val="002B133B"/>
    <w:rsid w:val="00326F90"/>
    <w:rsid w:val="00AA0D6D"/>
    <w:rsid w:val="00AA1D8D"/>
    <w:rsid w:val="00B47730"/>
    <w:rsid w:val="00CB0664"/>
    <w:rsid w:val="00CF3ED1"/>
    <w:rsid w:val="00FC693F"/>
    <w:rsid w:val="14BF24C3"/>
    <w:rsid w:val="19DF02BD"/>
    <w:rsid w:val="1CF52DC3"/>
    <w:rsid w:val="1FBE754B"/>
    <w:rsid w:val="2F913691"/>
    <w:rsid w:val="31CBB87E"/>
    <w:rsid w:val="39FB2899"/>
    <w:rsid w:val="3ABF3CC7"/>
    <w:rsid w:val="3F3F1C30"/>
    <w:rsid w:val="3FBEA0AF"/>
    <w:rsid w:val="5DFB88D4"/>
    <w:rsid w:val="5F5BDF48"/>
    <w:rsid w:val="6D7CFE38"/>
    <w:rsid w:val="6FFF455B"/>
    <w:rsid w:val="757DC7E2"/>
    <w:rsid w:val="75F1377D"/>
    <w:rsid w:val="7677B1BE"/>
    <w:rsid w:val="7ABFD33A"/>
    <w:rsid w:val="7B1CDC05"/>
    <w:rsid w:val="7EFE4203"/>
    <w:rsid w:val="7F87F77C"/>
    <w:rsid w:val="9699E80B"/>
    <w:rsid w:val="9FDBFA36"/>
    <w:rsid w:val="B3AFFFBA"/>
    <w:rsid w:val="B7FFC8B8"/>
    <w:rsid w:val="BB3D2EA6"/>
    <w:rsid w:val="BF194541"/>
    <w:rsid w:val="BF7C4CBC"/>
    <w:rsid w:val="C7EFC3D9"/>
    <w:rsid w:val="D7BF4D4E"/>
    <w:rsid w:val="DBBF9EC0"/>
    <w:rsid w:val="DFF80EF0"/>
    <w:rsid w:val="FEFFAE93"/>
    <w:rsid w:val="FF7DA95B"/>
    <w:rsid w:val="FFFE8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  <w:ind w:firstLine="709"/>
    </w:pPr>
    <w:rPr>
      <w:rFonts w:ascii="Times New Roman" w:hAnsi="Times New Roman" w:eastAsia="Times New Roman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pPr>
      <w:ind w:firstLine="709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7">
    <w:name w:val="Верхний колонтитул Знак"/>
    <w:basedOn w:val="11"/>
    <w:link w:val="19"/>
    <w:qFormat/>
    <w:uiPriority w:val="99"/>
  </w:style>
  <w:style w:type="character" w:customStyle="1" w:styleId="38">
    <w:name w:val="Нижний колонтитул Знак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Заголовок 2 Знак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Заголовок 3 Знак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Заголовок Знак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Подзаголовок Знак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Основной текст Знак"/>
    <w:basedOn w:val="11"/>
    <w:link w:val="20"/>
    <w:qFormat/>
    <w:uiPriority w:val="99"/>
  </w:style>
  <w:style w:type="character" w:customStyle="1" w:styleId="47">
    <w:name w:val="Основной текст 2 Знак"/>
    <w:basedOn w:val="11"/>
    <w:link w:val="16"/>
    <w:qFormat/>
    <w:uiPriority w:val="99"/>
  </w:style>
  <w:style w:type="character" w:customStyle="1" w:styleId="48">
    <w:name w:val="Основной текст 3 Знак"/>
    <w:basedOn w:val="11"/>
    <w:link w:val="30"/>
    <w:qFormat/>
    <w:uiPriority w:val="99"/>
    <w:rPr>
      <w:sz w:val="16"/>
      <w:szCs w:val="16"/>
    </w:rPr>
  </w:style>
  <w:style w:type="character" w:customStyle="1" w:styleId="49">
    <w:name w:val="Текст макроса Знак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Цитата 2 Знак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Заголовок 4 Знак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Заголовок 5 Знак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Заголовок 6 Знак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Заголовок 7 Знак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Заголовок 8 Знак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Заголовок 9 Знак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Выделенная цитата Знак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540</Words>
  <Characters>3083</Characters>
  <Lines>25</Lines>
  <Paragraphs>7</Paragraphs>
  <TotalTime>59</TotalTime>
  <ScaleCrop>false</ScaleCrop>
  <LinksUpToDate>false</LinksUpToDate>
  <CharactersWithSpaces>3616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2026-03-11T21:08:00Z</dcterms:created>
  <dc:creator>python-docx</dc:creator>
  <dc:description>generated by python-docx</dc:description>
  <cp:lastModifiedBy>hellboy</cp:lastModifiedBy>
  <dcterms:modified xsi:type="dcterms:W3CDTF">2026-04-03T01:06:07Z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1049-11.1.0.11723</vt:lpwstr>
  </property>
</Properties>
</file>