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НАУКИ И ВЫСШЕГО ОБРАЗОВАНИЯ</w:t>
      </w:r>
    </w:p>
    <w:p>
      <w:pPr>
        <w:ind w:firstLine="0"/>
        <w:jc w:val="center"/>
        <w:rPr>
          <w:lang w:val="ru-RU"/>
        </w:rPr>
      </w:pPr>
      <w:r>
        <w:rPr>
          <w:lang w:val="ru-RU"/>
        </w:rPr>
        <w:t>РОССИЙСКОЙ ФЕДЕРАЦИИ</w:t>
      </w:r>
    </w:p>
    <w:p>
      <w:pPr>
        <w:ind w:firstLine="0"/>
        <w:jc w:val="center"/>
        <w:rPr>
          <w:lang w:val="ru-RU"/>
        </w:rPr>
      </w:pPr>
      <w:r>
        <w:rPr>
          <w:lang w:val="ru-RU"/>
        </w:rPr>
        <w:t>ФГБОУ ВО «ДонНТУ»</w:t>
      </w:r>
    </w:p>
    <w:p>
      <w:pPr>
        <w:ind w:firstLine="0"/>
        <w:jc w:val="center"/>
        <w:rPr>
          <w:lang w:val="ru-RU"/>
        </w:rPr>
      </w:pPr>
      <w:r>
        <w:rPr>
          <w:lang w:val="ru-RU"/>
        </w:rPr>
        <w:t>Факультет Интеллектуальных систем и программирования</w:t>
      </w:r>
    </w:p>
    <w:p>
      <w:pPr>
        <w:ind w:firstLine="0"/>
        <w:jc w:val="center"/>
        <w:rPr>
          <w:lang w:val="ru-RU"/>
        </w:rPr>
      </w:pPr>
      <w:r>
        <w:rPr>
          <w:lang w:val="ru-RU"/>
        </w:rPr>
        <w:t>Кафедра «Программная инженерия» им. Л.П. Фельдмана</w:t>
      </w:r>
    </w:p>
    <w:p>
      <w:pPr>
        <w:rPr>
          <w:lang w:val="ru-RU"/>
        </w:rPr>
      </w:pPr>
    </w:p>
    <w:p>
      <w:pPr>
        <w:rPr>
          <w:lang w:val="ru-RU"/>
        </w:rPr>
      </w:pPr>
    </w:p>
    <w:p>
      <w:pPr>
        <w:rPr>
          <w:lang w:val="ru-RU"/>
        </w:rPr>
      </w:pPr>
    </w:p>
    <w:p>
      <w:pPr>
        <w:ind w:firstLine="0"/>
        <w:jc w:val="center"/>
        <w:rPr>
          <w:lang w:val="ru-RU"/>
        </w:rPr>
      </w:pPr>
      <w:r>
        <w:rPr>
          <w:sz w:val="32"/>
          <w:lang w:val="ru-RU"/>
        </w:rPr>
        <w:t>Лабораторная работа №4</w:t>
      </w:r>
    </w:p>
    <w:p>
      <w:pPr>
        <w:ind w:firstLine="0"/>
        <w:jc w:val="center"/>
        <w:rPr>
          <w:lang w:val="ru-RU"/>
        </w:rPr>
      </w:pPr>
      <w:r>
        <w:rPr>
          <w:lang w:val="ru-RU"/>
        </w:rPr>
        <w:t>по курсу: «Профессиональная практика программной инженерии»</w:t>
      </w:r>
    </w:p>
    <w:p>
      <w:pPr>
        <w:ind w:firstLine="0"/>
        <w:jc w:val="center"/>
        <w:rPr>
          <w:lang w:val="ru-RU"/>
        </w:rPr>
      </w:pPr>
      <w:r>
        <w:rPr>
          <w:lang w:val="ru-RU"/>
        </w:rPr>
        <w:t>по теме: «Создание самодокументирующегося кода»</w:t>
      </w:r>
    </w:p>
    <w:p>
      <w:pPr>
        <w:rPr>
          <w:lang w:val="ru-RU"/>
        </w:rPr>
      </w:pPr>
    </w:p>
    <w:p>
      <w:pPr>
        <w:rPr>
          <w:lang w:val="ru-RU"/>
        </w:rPr>
      </w:pPr>
    </w:p>
    <w:p>
      <w:pPr>
        <w:rPr>
          <w:lang w:val="ru-RU"/>
        </w:rPr>
      </w:pPr>
    </w:p>
    <w:p>
      <w:pP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</w:p>
    <w:p>
      <w:pPr>
        <w:jc w:val="right"/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Выполнил:</w:t>
      </w:r>
    </w:p>
    <w:p>
      <w:pPr>
        <w:jc w:val="right"/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ст. гр. ПИ-22б</w:t>
      </w:r>
    </w:p>
    <w:p>
      <w:pPr>
        <w:wordWrap w:val="0"/>
        <w:jc w:val="right"/>
        <w:rPr>
          <w:rFonts w:hint="default"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Кривошей</w:t>
      </w:r>
      <w:r>
        <w:rPr>
          <w:rFonts w:hint="default"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 Д.Р.</w:t>
      </w:r>
    </w:p>
    <w:p>
      <w:pPr>
        <w:jc w:val="right"/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</w:p>
    <w:p>
      <w:pPr>
        <w:jc w:val="right"/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Проверил:</w:t>
      </w:r>
    </w:p>
    <w:p>
      <w:pPr>
        <w:jc w:val="right"/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Ищенко А.П.</w:t>
      </w:r>
    </w:p>
    <w:p>
      <w:pPr>
        <w:jc w:val="right"/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Филипишин Д.А.</w:t>
      </w:r>
    </w:p>
    <w:p>
      <w:pPr>
        <w:suppressAutoHyphens/>
        <w:autoSpaceDN w:val="0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>
      <w:pPr>
        <w:suppressAutoHyphens/>
        <w:autoSpaceDN w:val="0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>
      <w:pPr>
        <w:suppressAutoHyphens/>
        <w:autoSpaceDN w:val="0"/>
        <w:ind w:left="0" w:leftChars="0" w:firstLine="0" w:firstLineChars="0"/>
        <w:jc w:val="both"/>
        <w:rPr>
          <w:rFonts w:eastAsia="MS Mincho" w:cs="Times New Roman"/>
          <w:bCs/>
          <w:kern w:val="3"/>
          <w:szCs w:val="28"/>
          <w:lang w:val="ru-RU" w:eastAsia="ru-RU"/>
        </w:rPr>
      </w:pPr>
    </w:p>
    <w:p>
      <w:pPr>
        <w:ind w:firstLine="0"/>
        <w:jc w:val="center"/>
        <w:rPr>
          <w:rFonts w:eastAsia="MS Mincho" w:cs="Times New Roman"/>
          <w:bCs/>
          <w:szCs w:val="28"/>
          <w:lang w:val="ru-RU" w:eastAsia="ru-RU"/>
        </w:rPr>
      </w:pPr>
    </w:p>
    <w:p>
      <w:pPr>
        <w:ind w:firstLine="0"/>
        <w:jc w:val="center"/>
        <w:rPr>
          <w:rFonts w:eastAsia="MS Mincho" w:cs="Times New Roman"/>
          <w:bCs/>
          <w:szCs w:val="28"/>
          <w:lang w:val="ru-RU" w:eastAsia="ru-RU"/>
        </w:rPr>
      </w:pPr>
    </w:p>
    <w:p>
      <w:pPr>
        <w:ind w:firstLine="0"/>
        <w:jc w:val="center"/>
        <w:rPr>
          <w:rFonts w:eastAsia="MS Mincho" w:cs="Times New Roman"/>
          <w:bCs/>
          <w:szCs w:val="28"/>
          <w:lang w:eastAsia="ru-RU"/>
        </w:rPr>
      </w:pPr>
      <w:r>
        <w:rPr>
          <w:rFonts w:eastAsia="MS Mincho" w:cs="Times New Roman"/>
          <w:bCs/>
          <w:szCs w:val="28"/>
          <w:lang w:val="ru-RU" w:eastAsia="ru-RU"/>
        </w:rPr>
        <w:t>ДОНЕЦК – 2026</w:t>
      </w:r>
    </w:p>
    <w:p>
      <w:pPr>
        <w:ind w:firstLine="0"/>
        <w:rPr>
          <w:lang w:val="ru-RU"/>
        </w:rPr>
      </w:pPr>
      <w:r>
        <w:rPr>
          <w:b/>
          <w:lang w:val="ru-RU"/>
        </w:rPr>
        <w:t>Цель работы:</w:t>
      </w:r>
    </w:p>
    <w:p>
      <w:pPr>
        <w:rPr>
          <w:lang w:val="ru-RU"/>
        </w:rPr>
      </w:pPr>
      <w:r>
        <w:rPr>
          <w:lang w:val="ru-RU"/>
        </w:rPr>
        <w:t>научиться добавлять в программный код специальным образом оформленные докблок-комментарии для последующей автоматической генерации API reference, а также познакомиться с форматом оформления документации DocBook.</w:t>
      </w:r>
    </w:p>
    <w:p>
      <w:pPr>
        <w:rPr>
          <w:lang w:val="ru-RU"/>
        </w:rPr>
      </w:pPr>
    </w:p>
    <w:p>
      <w:pPr>
        <w:ind w:firstLine="0"/>
        <w:rPr>
          <w:lang w:val="ru-RU"/>
        </w:rPr>
      </w:pPr>
      <w:r>
        <w:rPr>
          <w:b/>
          <w:lang w:val="ru-RU"/>
        </w:rPr>
        <w:t>Задание к лабораторной работе:</w:t>
      </w:r>
    </w:p>
    <w:p>
      <w:pPr>
        <w:rPr>
          <w:lang w:val="ru-RU"/>
        </w:rPr>
      </w:pPr>
      <w:r>
        <w:rPr>
          <w:lang w:val="ru-RU"/>
        </w:rPr>
        <w:t>Внедрить в ранее разработанный программный код докблоки, соответствующие выбранному языку программирования.</w:t>
      </w:r>
    </w:p>
    <w:p>
      <w:pPr>
        <w:rPr>
          <w:lang w:val="ru-RU"/>
        </w:rPr>
      </w:pPr>
      <w:r>
        <w:rPr>
          <w:lang w:val="ru-RU"/>
        </w:rPr>
        <w:t>Разработать DocBook и проверить корректность созданного DocBook файла с помощью средств редактора или одного из онлайн-валидаторов.</w:t>
      </w:r>
    </w:p>
    <w:p>
      <w:pPr>
        <w:rPr>
          <w:lang w:val="ru-RU"/>
        </w:rPr>
      </w:pPr>
      <w:r>
        <w:rPr>
          <w:lang w:val="ru-RU"/>
        </w:rPr>
        <w:t>Автоматически сформировать справочное руководство для программистов и выслать вместе с отчётом. В руководстве должны присутствовать все модули, описанные в лабораторной работе №1.</w:t>
      </w:r>
    </w:p>
    <w:p>
      <w:pPr>
        <w:rPr>
          <w:lang w:val="ru-RU"/>
        </w:rPr>
      </w:pPr>
    </w:p>
    <w:p>
      <w:pPr>
        <w:ind w:firstLine="0"/>
        <w:rPr>
          <w:lang w:val="ru-RU"/>
        </w:rPr>
      </w:pPr>
      <w:r>
        <w:rPr>
          <w:b/>
          <w:lang w:val="ru-RU"/>
        </w:rPr>
        <w:t>Тема выбранного проекта</w:t>
      </w:r>
    </w:p>
    <w:p>
      <w:pPr>
        <w:rPr>
          <w:lang w:val="ru-RU"/>
        </w:rPr>
      </w:pPr>
      <w:r>
        <w:rPr>
          <w:lang w:val="ru-RU"/>
        </w:rPr>
        <w:t>6. Видео игра RPG (Аналогичная DarkSouls).</w:t>
      </w:r>
    </w:p>
    <w:p>
      <w:pPr>
        <w:rPr>
          <w:lang w:val="ru-RU"/>
        </w:rPr>
      </w:pPr>
      <w:r>
        <w:rPr>
          <w:lang w:val="ru-RU"/>
        </w:rPr>
        <w:t>В рамках лабораторной работы в исходный код проекта SoulForgeRPG были внедрены докблок-комментарии, предназначенные для документирования классов, методов, свойств и функций программного продукта. Данные комментарии используются для автоматического формирования справочной документации для разработчиков и позволяют сделать структуру проекта более понятной при сопровождении и дальнейшем развитии.</w:t>
      </w:r>
    </w:p>
    <w:p>
      <w:pPr>
        <w:rPr>
          <w:lang w:val="ru-RU"/>
        </w:rPr>
      </w:pPr>
      <w:r>
        <w:rPr>
          <w:lang w:val="ru-RU"/>
        </w:rPr>
        <w:t>В качестве языка программирования в проекте используется Python, поэтому для самодокументирования были применены комментарии формата docstring. Такой формат естественно интегрируется в код, поддерживается средствами IDE и генераторами документации и подходит для модульной структуры проекта, сформированной в предыдущих лабораторных работах.</w:t>
      </w:r>
    </w:p>
    <w:p>
      <w:pPr>
        <w:rPr>
          <w:lang w:val="ru-RU"/>
        </w:rPr>
      </w:pPr>
      <w:r>
        <w:rPr>
          <w:lang w:val="ru-RU"/>
        </w:rPr>
        <w:t>Для описания проекта также был подготовлен DocBook XML-файл, включающий краткое описание программного продукта, перечень модулей и примеры сценариев использования приложения. В состав документации были включены все ключевые компоненты, определённые в лабораторной работе №1: интерфейс, игровой цикл, боевая система, искусственный интеллект, карта мира, инвентарь, настройки, сохранения и служебные механизмы.</w:t>
      </w:r>
    </w:p>
    <w:p>
      <w:pPr>
        <w:rPr>
          <w:lang w:val="ru-RU"/>
        </w:rPr>
      </w:pPr>
    </w:p>
    <w:p>
      <w:pPr>
        <w:ind w:firstLine="0"/>
        <w:rPr>
          <w:b/>
          <w:lang w:val="ru-RU"/>
        </w:rPr>
      </w:pPr>
      <w:r>
        <w:rPr>
          <w:b/>
          <w:lang w:val="ru-RU"/>
        </w:rPr>
        <w:t>Примеры докблоков из программного кода</w:t>
      </w:r>
    </w:p>
    <w:p>
      <w:pPr>
        <w:ind w:firstLine="0"/>
        <w:rPr>
          <w:lang w:val="ru-RU"/>
        </w:rPr>
      </w:pPr>
      <w:r>
        <w:drawing>
          <wp:inline distT="0" distB="0" distL="114300" distR="114300">
            <wp:extent cx="6151880" cy="5027930"/>
            <wp:effectExtent l="0" t="0" r="1270" b="127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02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1 – Докблок для класса и свойств</w:t>
      </w:r>
    </w:p>
    <w:p>
      <w:pPr>
        <w:rPr>
          <w:lang w:val="ru-RU"/>
        </w:rPr>
      </w:pPr>
    </w:p>
    <w:p>
      <w:pPr>
        <w:ind w:firstLine="0"/>
        <w:jc w:val="center"/>
        <w:rPr>
          <w:rFonts w:hint="default"/>
          <w:szCs w:val="28"/>
          <w:lang w:val="ru-RU"/>
        </w:rPr>
      </w:pPr>
      <w:r>
        <w:drawing>
          <wp:inline distT="0" distB="0" distL="114300" distR="114300">
            <wp:extent cx="6150610" cy="3042920"/>
            <wp:effectExtent l="0" t="0" r="2540" b="5080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lang w:val="ru-RU"/>
        </w:rPr>
      </w:pPr>
      <w:r>
        <w:rPr>
          <w:szCs w:val="28"/>
          <w:lang w:val="ru-RU"/>
        </w:rPr>
        <w:t>Рисунок 2 – Докблок для метода/функции</w:t>
      </w:r>
    </w:p>
    <w:p>
      <w:pPr>
        <w:ind w:firstLine="0"/>
        <w:rPr>
          <w:lang w:val="ru-RU"/>
        </w:rPr>
      </w:pPr>
      <w:r>
        <w:rPr>
          <w:b/>
          <w:lang w:val="ru-RU"/>
        </w:rPr>
        <w:t>Скриншот полученного справочного руководства</w:t>
      </w:r>
    </w:p>
    <w:p>
      <w:pPr>
        <w:ind w:firstLine="0"/>
        <w:jc w:val="center"/>
        <w:rPr>
          <w:sz w:val="24"/>
          <w:lang w:val="ru-RU"/>
        </w:rPr>
      </w:pPr>
      <w:r>
        <w:drawing>
          <wp:inline distT="0" distB="0" distL="114300" distR="114300">
            <wp:extent cx="5783580" cy="4542155"/>
            <wp:effectExtent l="0" t="0" r="7620" b="10795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454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3 – XML-код DocBook в редакторе с кратким описанием проекта</w:t>
      </w:r>
    </w:p>
    <w:p>
      <w:pPr>
        <w:rPr>
          <w:lang w:val="ru-RU"/>
        </w:rPr>
      </w:pPr>
    </w:p>
    <w:p>
      <w:pPr>
        <w:ind w:firstLine="0"/>
        <w:jc w:val="center"/>
        <w:rPr>
          <w:sz w:val="24"/>
          <w:lang w:val="ru-RU"/>
        </w:rPr>
      </w:pPr>
      <w:r>
        <w:drawing>
          <wp:inline distT="0" distB="0" distL="114300" distR="114300">
            <wp:extent cx="6148070" cy="1417955"/>
            <wp:effectExtent l="0" t="0" r="5080" b="10795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4 – XML-код DocBook с третьим сценарием использования игры</w:t>
      </w:r>
    </w:p>
    <w:p>
      <w:pPr>
        <w:rPr>
          <w:lang w:val="ru-RU"/>
        </w:rPr>
      </w:pPr>
    </w:p>
    <w:p>
      <w:pPr>
        <w:ind w:firstLine="0"/>
        <w:jc w:val="center"/>
        <w:rPr>
          <w:sz w:val="24"/>
          <w:lang w:val="ru-RU"/>
        </w:rPr>
      </w:pPr>
      <w:r>
        <w:drawing>
          <wp:inline distT="0" distB="0" distL="114300" distR="114300">
            <wp:extent cx="6144260" cy="3477260"/>
            <wp:effectExtent l="0" t="0" r="8890" b="8890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 – Проверка XML-кода на корректность в онлайн-валидаторе</w:t>
      </w:r>
    </w:p>
    <w:p>
      <w:pPr>
        <w:rPr>
          <w:lang w:val="ru-RU"/>
        </w:rPr>
      </w:pPr>
    </w:p>
    <w:p>
      <w:pPr>
        <w:ind w:firstLine="0"/>
        <w:jc w:val="center"/>
        <w:rPr>
          <w:sz w:val="24"/>
          <w:lang w:val="ru-RU"/>
        </w:rPr>
      </w:pPr>
      <w:r>
        <w:rPr>
          <w:sz w:val="24"/>
          <w:lang w:val="ru-RU"/>
        </w:rPr>
        <w:drawing>
          <wp:inline distT="0" distB="0" distL="114300" distR="114300">
            <wp:extent cx="6144895" cy="4725670"/>
            <wp:effectExtent l="0" t="0" r="8255" b="17780"/>
            <wp:docPr id="12" name="Изображение 12" descr="Снимок экрана_20260403_02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_20260403_0224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lang w:val="ru-RU"/>
        </w:rPr>
      </w:pPr>
      <w:r>
        <w:rPr>
          <w:szCs w:val="28"/>
          <w:lang w:val="ru-RU"/>
        </w:rPr>
        <w:t>Рисунок 6 – Проверка DocBook в XML-редакторе и сформированное справочное руководство</w:t>
      </w:r>
      <w:bookmarkStart w:id="0" w:name="_GoBack"/>
      <w:bookmarkEnd w:id="0"/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文泉驿正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803050406030204"/>
    <w:charset w:val="CC"/>
    <w:family w:val="roman"/>
    <w:pitch w:val="default"/>
    <w:sig w:usb0="E00006FF" w:usb1="4000045F" w:usb2="00000000" w:usb3="00000000" w:csb0="2000019F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ＭＳ ゴシック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Adwaita Mono"/>
    <w:panose1 w:val="02020609040205080304"/>
    <w:charset w:val="80"/>
    <w:family w:val="modern"/>
    <w:pitch w:val="default"/>
    <w:sig w:usb0="00000000" w:usb1="00000000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E9E"/>
    <w:rsid w:val="00550BD7"/>
    <w:rsid w:val="00583032"/>
    <w:rsid w:val="005F4FB9"/>
    <w:rsid w:val="009527FA"/>
    <w:rsid w:val="009A4FA8"/>
    <w:rsid w:val="00AA1D8D"/>
    <w:rsid w:val="00B47730"/>
    <w:rsid w:val="00CB0664"/>
    <w:rsid w:val="00FC693F"/>
    <w:rsid w:val="06AFD5C2"/>
    <w:rsid w:val="1DAF81C8"/>
    <w:rsid w:val="1DD6AA2C"/>
    <w:rsid w:val="1FBB1AB7"/>
    <w:rsid w:val="2F3F22A1"/>
    <w:rsid w:val="3CE1BB3F"/>
    <w:rsid w:val="55D5B0C1"/>
    <w:rsid w:val="59EFFF55"/>
    <w:rsid w:val="5EBF1395"/>
    <w:rsid w:val="69D31248"/>
    <w:rsid w:val="6EB6EF90"/>
    <w:rsid w:val="6F7BF0FC"/>
    <w:rsid w:val="73C9AE67"/>
    <w:rsid w:val="777C22F7"/>
    <w:rsid w:val="7BEF3960"/>
    <w:rsid w:val="7CED6EE3"/>
    <w:rsid w:val="7CF973AE"/>
    <w:rsid w:val="7F3FB44E"/>
    <w:rsid w:val="7F76AEF3"/>
    <w:rsid w:val="7FBDC4ED"/>
    <w:rsid w:val="7FBF0053"/>
    <w:rsid w:val="A5EFA7F0"/>
    <w:rsid w:val="A7FEF023"/>
    <w:rsid w:val="B9DFF2F8"/>
    <w:rsid w:val="BDA3A0C0"/>
    <w:rsid w:val="BEC6F015"/>
    <w:rsid w:val="BFEF68D0"/>
    <w:rsid w:val="BFEFBD8B"/>
    <w:rsid w:val="C5AB9489"/>
    <w:rsid w:val="C7FFB707"/>
    <w:rsid w:val="CAD3C6C1"/>
    <w:rsid w:val="CFDFB513"/>
    <w:rsid w:val="DDD7E95F"/>
    <w:rsid w:val="F779ABE2"/>
    <w:rsid w:val="FAF2967F"/>
    <w:rsid w:val="FF4589CB"/>
    <w:rsid w:val="FFCF8B19"/>
    <w:rsid w:val="FFED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709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pPr>
      <w:ind w:firstLine="709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qFormat/>
    <w:uiPriority w:val="99"/>
  </w:style>
  <w:style w:type="character" w:customStyle="1" w:styleId="38">
    <w:name w:val="Нижний колонтитул Знак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qFormat/>
    <w:uiPriority w:val="99"/>
  </w:style>
  <w:style w:type="character" w:customStyle="1" w:styleId="47">
    <w:name w:val="Основной текст 2 Знак"/>
    <w:basedOn w:val="11"/>
    <w:link w:val="16"/>
    <w:qFormat/>
    <w:uiPriority w:val="99"/>
  </w:style>
  <w:style w:type="character" w:customStyle="1" w:styleId="48">
    <w:name w:val="Основной текст 3 Знак"/>
    <w:basedOn w:val="11"/>
    <w:link w:val="30"/>
    <w:qFormat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443</Words>
  <Characters>2527</Characters>
  <Lines>21</Lines>
  <Paragraphs>5</Paragraphs>
  <TotalTime>45</TotalTime>
  <ScaleCrop>false</ScaleCrop>
  <LinksUpToDate>false</LinksUpToDate>
  <CharactersWithSpaces>2965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2026-03-13T13:35:00Z</dcterms:created>
  <dc:creator>python-docx</dc:creator>
  <dc:description>generated by python-docx</dc:description>
  <cp:lastModifiedBy>hellboy</cp:lastModifiedBy>
  <dcterms:modified xsi:type="dcterms:W3CDTF">2026-04-03T02:25:27Z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